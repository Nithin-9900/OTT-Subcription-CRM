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35E1B" w:rsidRPr="00267DD1" w:rsidRDefault="00000000">
      <w:pPr>
        <w:pStyle w:val="Title"/>
        <w:jc w:val="center"/>
        <w:rPr>
          <w:rFonts w:ascii="Times New Roman" w:hAnsi="Times New Roman" w:cs="Times New Roman"/>
          <w:color w:val="auto"/>
          <w:sz w:val="56"/>
          <w:szCs w:val="56"/>
        </w:rPr>
      </w:pPr>
      <w:r w:rsidRPr="00267DD1">
        <w:rPr>
          <w:rFonts w:ascii="Times New Roman" w:hAnsi="Times New Roman" w:cs="Times New Roman"/>
          <w:color w:val="auto"/>
          <w:sz w:val="56"/>
          <w:szCs w:val="56"/>
        </w:rPr>
        <w:t>OTT Subscription CRM Project</w:t>
      </w:r>
    </w:p>
    <w:p w:rsidR="00035E1B" w:rsidRPr="00267DD1" w:rsidRDefault="00000000">
      <w:pPr>
        <w:pStyle w:val="Heading1"/>
        <w:rPr>
          <w:rFonts w:ascii="Times New Roman" w:hAnsi="Times New Roman" w:cs="Times New Roman"/>
          <w:color w:val="auto"/>
          <w:sz w:val="36"/>
          <w:szCs w:val="36"/>
        </w:rPr>
      </w:pPr>
      <w:r w:rsidRPr="00267DD1">
        <w:rPr>
          <w:rFonts w:ascii="Times New Roman" w:hAnsi="Times New Roman" w:cs="Times New Roman"/>
          <w:color w:val="auto"/>
          <w:sz w:val="36"/>
          <w:szCs w:val="36"/>
        </w:rPr>
        <w:t>Phase 1: Problem Understanding &amp; Industry Analysis</w:t>
      </w:r>
    </w:p>
    <w:p w:rsidR="00035E1B" w:rsidRPr="00267DD1" w:rsidRDefault="00000000">
      <w:pPr>
        <w:rPr>
          <w:rFonts w:ascii="Times New Roman" w:hAnsi="Times New Roman" w:cs="Times New Roman"/>
          <w:sz w:val="32"/>
          <w:szCs w:val="32"/>
        </w:rPr>
      </w:pPr>
      <w:r w:rsidRPr="00267DD1">
        <w:rPr>
          <w:rFonts w:ascii="Segoe UI Emoji" w:hAnsi="Segoe UI Emoji" w:cs="Segoe UI Emoji"/>
          <w:sz w:val="32"/>
          <w:szCs w:val="32"/>
        </w:rPr>
        <w:t>👉</w:t>
      </w:r>
      <w:r w:rsidRPr="00267DD1">
        <w:rPr>
          <w:rFonts w:ascii="Times New Roman" w:hAnsi="Times New Roman" w:cs="Times New Roman"/>
          <w:sz w:val="32"/>
          <w:szCs w:val="32"/>
        </w:rPr>
        <w:t xml:space="preserve"> Goal: Understand what we’re building and why.</w:t>
      </w:r>
      <w:r w:rsidRPr="00267DD1">
        <w:rPr>
          <w:rFonts w:ascii="Times New Roman" w:hAnsi="Times New Roman" w:cs="Times New Roman"/>
          <w:sz w:val="32"/>
          <w:szCs w:val="32"/>
        </w:rPr>
        <w:br/>
      </w:r>
    </w:p>
    <w:p w:rsidR="00035E1B" w:rsidRPr="00267DD1" w:rsidRDefault="00000000">
      <w:pPr>
        <w:rPr>
          <w:rFonts w:ascii="Times New Roman" w:hAnsi="Times New Roman" w:cs="Times New Roman"/>
          <w:sz w:val="32"/>
          <w:szCs w:val="32"/>
        </w:rPr>
      </w:pPr>
      <w:r w:rsidRPr="00267DD1">
        <w:rPr>
          <w:rFonts w:ascii="Times New Roman" w:hAnsi="Times New Roman" w:cs="Times New Roman"/>
          <w:b/>
          <w:bCs/>
          <w:sz w:val="28"/>
          <w:szCs w:val="28"/>
        </w:rPr>
        <w:t>1. Requirement Gathering</w:t>
      </w:r>
      <w:r w:rsidRPr="00267DD1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267DD1">
        <w:rPr>
          <w:rFonts w:ascii="Times New Roman" w:hAnsi="Times New Roman" w:cs="Times New Roman"/>
          <w:sz w:val="28"/>
          <w:szCs w:val="28"/>
        </w:rPr>
        <w:t>○ Talk to stakeholders (OTT platform managers, customer support, marketing team).</w:t>
      </w:r>
      <w:r w:rsidRPr="00267DD1">
        <w:rPr>
          <w:rFonts w:ascii="Times New Roman" w:hAnsi="Times New Roman" w:cs="Times New Roman"/>
          <w:sz w:val="28"/>
          <w:szCs w:val="28"/>
        </w:rPr>
        <w:br/>
        <w:t>○ Example requirements:</w:t>
      </w:r>
      <w:r w:rsidRPr="00267DD1">
        <w:rPr>
          <w:rFonts w:ascii="Times New Roman" w:hAnsi="Times New Roman" w:cs="Times New Roman"/>
          <w:sz w:val="28"/>
          <w:szCs w:val="28"/>
        </w:rPr>
        <w:br/>
        <w:t>■ Track all subscribers with active/inactive status.</w:t>
      </w:r>
      <w:r w:rsidRPr="00267DD1">
        <w:rPr>
          <w:rFonts w:ascii="Times New Roman" w:hAnsi="Times New Roman" w:cs="Times New Roman"/>
          <w:sz w:val="28"/>
          <w:szCs w:val="28"/>
        </w:rPr>
        <w:br/>
        <w:t xml:space="preserve">■ Manage subscription </w:t>
      </w:r>
      <w:r w:rsidRPr="00267DD1">
        <w:rPr>
          <w:rFonts w:ascii="Times New Roman" w:hAnsi="Times New Roman" w:cs="Times New Roman"/>
          <w:sz w:val="28"/>
          <w:szCs w:val="28"/>
          <w:lang w:val="en-IN"/>
        </w:rPr>
        <w:t>life-cycle</w:t>
      </w:r>
      <w:r w:rsidRPr="00267DD1">
        <w:rPr>
          <w:rFonts w:ascii="Times New Roman" w:hAnsi="Times New Roman" w:cs="Times New Roman"/>
          <w:sz w:val="28"/>
          <w:szCs w:val="28"/>
        </w:rPr>
        <w:t xml:space="preserve"> (trial, active, renewal, cancellation).</w:t>
      </w:r>
      <w:r w:rsidRPr="00267DD1">
        <w:rPr>
          <w:rFonts w:ascii="Times New Roman" w:hAnsi="Times New Roman" w:cs="Times New Roman"/>
          <w:sz w:val="28"/>
          <w:szCs w:val="28"/>
        </w:rPr>
        <w:br/>
        <w:t>■ Prevent duplicate subscriptions for same user.</w:t>
      </w:r>
      <w:r w:rsidRPr="00267DD1">
        <w:rPr>
          <w:rFonts w:ascii="Times New Roman" w:hAnsi="Times New Roman" w:cs="Times New Roman"/>
          <w:sz w:val="28"/>
          <w:szCs w:val="28"/>
        </w:rPr>
        <w:br/>
        <w:t>■ Generate revenue and churn reports.</w:t>
      </w:r>
      <w:r w:rsidRPr="00267DD1">
        <w:rPr>
          <w:rFonts w:ascii="Times New Roman" w:hAnsi="Times New Roman" w:cs="Times New Roman"/>
          <w:sz w:val="28"/>
          <w:szCs w:val="28"/>
        </w:rPr>
        <w:br/>
      </w:r>
    </w:p>
    <w:p w:rsidR="00035E1B" w:rsidRPr="00267DD1" w:rsidRDefault="00000000">
      <w:pPr>
        <w:rPr>
          <w:rFonts w:ascii="Times New Roman" w:hAnsi="Times New Roman" w:cs="Times New Roman"/>
          <w:sz w:val="28"/>
          <w:szCs w:val="28"/>
        </w:rPr>
      </w:pPr>
      <w:r w:rsidRPr="00267DD1">
        <w:rPr>
          <w:rFonts w:ascii="Times New Roman" w:hAnsi="Times New Roman" w:cs="Times New Roman"/>
          <w:b/>
          <w:bCs/>
          <w:sz w:val="28"/>
          <w:szCs w:val="28"/>
        </w:rPr>
        <w:t>2. Stakeholder Analysis</w:t>
      </w:r>
      <w:r w:rsidRPr="00267DD1">
        <w:rPr>
          <w:rFonts w:ascii="Times New Roman" w:hAnsi="Times New Roman" w:cs="Times New Roman"/>
          <w:sz w:val="28"/>
          <w:szCs w:val="28"/>
        </w:rPr>
        <w:br/>
        <w:t>○ Admin (system setup).</w:t>
      </w:r>
      <w:r w:rsidRPr="00267DD1">
        <w:rPr>
          <w:rFonts w:ascii="Times New Roman" w:hAnsi="Times New Roman" w:cs="Times New Roman"/>
          <w:sz w:val="28"/>
          <w:szCs w:val="28"/>
        </w:rPr>
        <w:br/>
        <w:t>○ Customer Support (handles issues/refunds).</w:t>
      </w:r>
      <w:r w:rsidRPr="00267DD1">
        <w:rPr>
          <w:rFonts w:ascii="Times New Roman" w:hAnsi="Times New Roman" w:cs="Times New Roman"/>
          <w:sz w:val="28"/>
          <w:szCs w:val="28"/>
        </w:rPr>
        <w:br/>
        <w:t>○ Marketing (runs campaigns &amp; upselling).</w:t>
      </w:r>
      <w:r w:rsidRPr="00267DD1">
        <w:rPr>
          <w:rFonts w:ascii="Times New Roman" w:hAnsi="Times New Roman" w:cs="Times New Roman"/>
          <w:sz w:val="28"/>
          <w:szCs w:val="28"/>
        </w:rPr>
        <w:br/>
        <w:t>○ Finance (tracks payments &amp; invoices).</w:t>
      </w:r>
      <w:r w:rsidRPr="00267DD1">
        <w:rPr>
          <w:rFonts w:ascii="Times New Roman" w:hAnsi="Times New Roman" w:cs="Times New Roman"/>
          <w:sz w:val="28"/>
          <w:szCs w:val="28"/>
        </w:rPr>
        <w:br/>
      </w:r>
    </w:p>
    <w:p w:rsidR="00035E1B" w:rsidRPr="00267DD1" w:rsidRDefault="00000000">
      <w:pPr>
        <w:rPr>
          <w:rFonts w:ascii="Times New Roman" w:hAnsi="Times New Roman" w:cs="Times New Roman"/>
          <w:sz w:val="28"/>
          <w:szCs w:val="28"/>
        </w:rPr>
      </w:pPr>
      <w:r w:rsidRPr="00267DD1">
        <w:rPr>
          <w:rFonts w:ascii="Times New Roman" w:hAnsi="Times New Roman" w:cs="Times New Roman"/>
          <w:b/>
          <w:bCs/>
          <w:sz w:val="28"/>
          <w:szCs w:val="28"/>
        </w:rPr>
        <w:t>3. Business Process Mapping</w:t>
      </w:r>
      <w:r w:rsidRPr="00267DD1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267DD1">
        <w:rPr>
          <w:rFonts w:ascii="Times New Roman" w:hAnsi="Times New Roman" w:cs="Times New Roman"/>
          <w:sz w:val="28"/>
          <w:szCs w:val="28"/>
        </w:rPr>
        <w:t>○ Flow: Customer signs up → Chooses plan → Payment processed → Subscription activated → Renewal or Cancellation.</w:t>
      </w:r>
      <w:r w:rsidRPr="00267DD1">
        <w:rPr>
          <w:rFonts w:ascii="Times New Roman" w:hAnsi="Times New Roman" w:cs="Times New Roman"/>
          <w:sz w:val="28"/>
          <w:szCs w:val="28"/>
        </w:rPr>
        <w:br/>
      </w:r>
    </w:p>
    <w:p w:rsidR="00035E1B" w:rsidRPr="00267DD1" w:rsidRDefault="00000000">
      <w:pPr>
        <w:rPr>
          <w:rFonts w:ascii="Times New Roman" w:hAnsi="Times New Roman" w:cs="Times New Roman"/>
          <w:sz w:val="28"/>
          <w:szCs w:val="28"/>
        </w:rPr>
      </w:pPr>
      <w:r w:rsidRPr="00267DD1">
        <w:rPr>
          <w:rFonts w:ascii="Times New Roman" w:hAnsi="Times New Roman" w:cs="Times New Roman"/>
          <w:b/>
          <w:bCs/>
          <w:sz w:val="28"/>
          <w:szCs w:val="28"/>
        </w:rPr>
        <w:t>4. Industry-specific Use Case Analysis</w:t>
      </w:r>
      <w:r w:rsidRPr="00267DD1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267DD1">
        <w:rPr>
          <w:rFonts w:ascii="Times New Roman" w:hAnsi="Times New Roman" w:cs="Times New Roman"/>
          <w:sz w:val="28"/>
          <w:szCs w:val="28"/>
        </w:rPr>
        <w:t>○ OTT platforms rely on subscriber retention, content engagement, and automated renewals.</w:t>
      </w:r>
      <w:r w:rsidRPr="00267DD1">
        <w:rPr>
          <w:rFonts w:ascii="Times New Roman" w:hAnsi="Times New Roman" w:cs="Times New Roman"/>
          <w:sz w:val="28"/>
          <w:szCs w:val="28"/>
        </w:rPr>
        <w:br/>
        <w:t>○ Need to automate renewals, churn tracking, and content recommendation.</w:t>
      </w:r>
      <w:r w:rsidRPr="00267DD1">
        <w:rPr>
          <w:rFonts w:ascii="Times New Roman" w:hAnsi="Times New Roman" w:cs="Times New Roman"/>
          <w:sz w:val="28"/>
          <w:szCs w:val="28"/>
        </w:rPr>
        <w:br/>
      </w:r>
    </w:p>
    <w:p w:rsidR="00035E1B" w:rsidRPr="00267DD1" w:rsidRDefault="00000000">
      <w:pPr>
        <w:rPr>
          <w:rFonts w:ascii="Times New Roman" w:hAnsi="Times New Roman" w:cs="Times New Roman"/>
          <w:sz w:val="24"/>
          <w:szCs w:val="24"/>
        </w:rPr>
      </w:pPr>
      <w:r w:rsidRPr="00267DD1">
        <w:rPr>
          <w:rFonts w:ascii="Times New Roman" w:hAnsi="Times New Roman" w:cs="Times New Roman"/>
          <w:b/>
          <w:bCs/>
          <w:sz w:val="28"/>
          <w:szCs w:val="28"/>
        </w:rPr>
        <w:lastRenderedPageBreak/>
        <w:t>5. AppExchange Exploration</w:t>
      </w:r>
      <w:r w:rsidRPr="00267DD1">
        <w:rPr>
          <w:rFonts w:ascii="Times New Roman" w:hAnsi="Times New Roman" w:cs="Times New Roman"/>
          <w:sz w:val="28"/>
          <w:szCs w:val="28"/>
        </w:rPr>
        <w:br/>
        <w:t>○ Explore OTT subscription apps, but build custom Salesforce solution for learning.</w:t>
      </w:r>
      <w:r w:rsidRPr="00267DD1">
        <w:rPr>
          <w:rFonts w:ascii="Times New Roman" w:hAnsi="Times New Roman" w:cs="Times New Roman"/>
          <w:sz w:val="28"/>
          <w:szCs w:val="28"/>
        </w:rPr>
        <w:br/>
      </w:r>
    </w:p>
    <w:p w:rsidR="00035E1B" w:rsidRPr="00267DD1" w:rsidRDefault="00000000">
      <w:pPr>
        <w:pStyle w:val="Heading1"/>
        <w:rPr>
          <w:rFonts w:ascii="Times New Roman" w:hAnsi="Times New Roman" w:cs="Times New Roman"/>
          <w:color w:val="auto"/>
          <w:sz w:val="36"/>
          <w:szCs w:val="36"/>
        </w:rPr>
      </w:pPr>
      <w:r w:rsidRPr="00267DD1">
        <w:rPr>
          <w:rFonts w:ascii="Times New Roman" w:hAnsi="Times New Roman" w:cs="Times New Roman"/>
          <w:color w:val="auto"/>
          <w:sz w:val="36"/>
          <w:szCs w:val="36"/>
        </w:rPr>
        <w:t>Phase 2: Org Setup &amp; Configuration</w:t>
      </w:r>
    </w:p>
    <w:p w:rsidR="00035E1B" w:rsidRPr="00267DD1" w:rsidRDefault="00000000">
      <w:pPr>
        <w:rPr>
          <w:rFonts w:ascii="Times New Roman" w:hAnsi="Times New Roman" w:cs="Times New Roman"/>
          <w:sz w:val="28"/>
          <w:szCs w:val="28"/>
        </w:rPr>
      </w:pPr>
      <w:r w:rsidRPr="00267DD1">
        <w:rPr>
          <w:rFonts w:ascii="Segoe UI Emoji" w:hAnsi="Segoe UI Emoji" w:cs="Segoe UI Emoji"/>
          <w:sz w:val="32"/>
          <w:szCs w:val="32"/>
        </w:rPr>
        <w:t>👉</w:t>
      </w:r>
      <w:r w:rsidRPr="00267DD1">
        <w:rPr>
          <w:rFonts w:ascii="Times New Roman" w:hAnsi="Times New Roman" w:cs="Times New Roman"/>
          <w:sz w:val="32"/>
          <w:szCs w:val="32"/>
        </w:rPr>
        <w:t xml:space="preserve"> Goal: Prepare Salesforce environment.</w:t>
      </w:r>
      <w:r w:rsidRPr="00267DD1">
        <w:rPr>
          <w:rFonts w:ascii="Times New Roman" w:hAnsi="Times New Roman" w:cs="Times New Roman"/>
          <w:sz w:val="28"/>
          <w:szCs w:val="28"/>
        </w:rPr>
        <w:br/>
      </w:r>
    </w:p>
    <w:p w:rsidR="00035E1B" w:rsidRPr="00267DD1" w:rsidRDefault="00000000">
      <w:pPr>
        <w:rPr>
          <w:rFonts w:ascii="Times New Roman" w:hAnsi="Times New Roman" w:cs="Times New Roman"/>
          <w:sz w:val="28"/>
          <w:szCs w:val="28"/>
        </w:rPr>
      </w:pPr>
      <w:r w:rsidRPr="00267DD1">
        <w:rPr>
          <w:rFonts w:ascii="Times New Roman" w:hAnsi="Times New Roman" w:cs="Times New Roman"/>
          <w:sz w:val="28"/>
          <w:szCs w:val="28"/>
        </w:rPr>
        <w:t xml:space="preserve">1. </w:t>
      </w:r>
      <w:r w:rsidRPr="00267DD1">
        <w:rPr>
          <w:rFonts w:ascii="Times New Roman" w:hAnsi="Times New Roman" w:cs="Times New Roman"/>
          <w:b/>
          <w:bCs/>
          <w:sz w:val="28"/>
          <w:szCs w:val="28"/>
        </w:rPr>
        <w:t>Salesforce Editions</w:t>
      </w:r>
      <w:r w:rsidRPr="00267DD1">
        <w:rPr>
          <w:rFonts w:ascii="Times New Roman" w:hAnsi="Times New Roman" w:cs="Times New Roman"/>
          <w:sz w:val="28"/>
          <w:szCs w:val="28"/>
        </w:rPr>
        <w:t xml:space="preserve"> – Developer Org.</w:t>
      </w:r>
      <w:r w:rsidRPr="00267DD1">
        <w:rPr>
          <w:rFonts w:ascii="Times New Roman" w:hAnsi="Times New Roman" w:cs="Times New Roman"/>
          <w:sz w:val="28"/>
          <w:szCs w:val="28"/>
        </w:rPr>
        <w:br/>
        <w:t>2.</w:t>
      </w:r>
      <w:r w:rsidRPr="00267DD1">
        <w:rPr>
          <w:rFonts w:ascii="Times New Roman" w:hAnsi="Times New Roman" w:cs="Times New Roman"/>
          <w:b/>
          <w:bCs/>
          <w:sz w:val="28"/>
          <w:szCs w:val="28"/>
        </w:rPr>
        <w:t xml:space="preserve"> Company Profile Setup</w:t>
      </w:r>
      <w:r w:rsidRPr="00267DD1">
        <w:rPr>
          <w:rFonts w:ascii="Times New Roman" w:hAnsi="Times New Roman" w:cs="Times New Roman"/>
          <w:sz w:val="28"/>
          <w:szCs w:val="28"/>
        </w:rPr>
        <w:t xml:space="preserve"> – Add org details, time zone, currency.</w:t>
      </w:r>
      <w:r w:rsidRPr="00267DD1">
        <w:rPr>
          <w:rFonts w:ascii="Times New Roman" w:hAnsi="Times New Roman" w:cs="Times New Roman"/>
          <w:sz w:val="28"/>
          <w:szCs w:val="28"/>
        </w:rPr>
        <w:br/>
        <w:t xml:space="preserve">3. </w:t>
      </w:r>
      <w:r w:rsidRPr="00267DD1">
        <w:rPr>
          <w:rFonts w:ascii="Times New Roman" w:hAnsi="Times New Roman" w:cs="Times New Roman"/>
          <w:b/>
          <w:bCs/>
          <w:sz w:val="28"/>
          <w:szCs w:val="28"/>
        </w:rPr>
        <w:t>Business Hours &amp; Holidays</w:t>
      </w:r>
      <w:r w:rsidRPr="00267DD1">
        <w:rPr>
          <w:rFonts w:ascii="Times New Roman" w:hAnsi="Times New Roman" w:cs="Times New Roman"/>
          <w:sz w:val="28"/>
          <w:szCs w:val="28"/>
        </w:rPr>
        <w:t xml:space="preserve"> – Define support hours.</w:t>
      </w:r>
      <w:r w:rsidRPr="00267DD1">
        <w:rPr>
          <w:rFonts w:ascii="Times New Roman" w:hAnsi="Times New Roman" w:cs="Times New Roman"/>
          <w:sz w:val="28"/>
          <w:szCs w:val="28"/>
        </w:rPr>
        <w:br/>
        <w:t xml:space="preserve">4. </w:t>
      </w:r>
      <w:r w:rsidRPr="00267DD1">
        <w:rPr>
          <w:rFonts w:ascii="Times New Roman" w:hAnsi="Times New Roman" w:cs="Times New Roman"/>
          <w:b/>
          <w:bCs/>
          <w:sz w:val="28"/>
          <w:szCs w:val="28"/>
        </w:rPr>
        <w:t>Fiscal Year Settings</w:t>
      </w:r>
      <w:r w:rsidRPr="00267DD1">
        <w:rPr>
          <w:rFonts w:ascii="Times New Roman" w:hAnsi="Times New Roman" w:cs="Times New Roman"/>
          <w:sz w:val="28"/>
          <w:szCs w:val="28"/>
        </w:rPr>
        <w:t xml:space="preserve"> – Standard (Jan–Dec).</w:t>
      </w:r>
      <w:r w:rsidRPr="00267DD1">
        <w:rPr>
          <w:rFonts w:ascii="Times New Roman" w:hAnsi="Times New Roman" w:cs="Times New Roman"/>
          <w:sz w:val="28"/>
          <w:szCs w:val="28"/>
        </w:rPr>
        <w:br/>
        <w:t xml:space="preserve">5. </w:t>
      </w:r>
      <w:r w:rsidRPr="00267DD1">
        <w:rPr>
          <w:rFonts w:ascii="Times New Roman" w:hAnsi="Times New Roman" w:cs="Times New Roman"/>
          <w:b/>
          <w:bCs/>
          <w:sz w:val="28"/>
          <w:szCs w:val="28"/>
        </w:rPr>
        <w:t>User Setup &amp; Licenses</w:t>
      </w:r>
      <w:r w:rsidRPr="00267DD1">
        <w:rPr>
          <w:rFonts w:ascii="Times New Roman" w:hAnsi="Times New Roman" w:cs="Times New Roman"/>
          <w:sz w:val="28"/>
          <w:szCs w:val="28"/>
        </w:rPr>
        <w:t xml:space="preserve"> – Roles: Support, Marketing, Finance.</w:t>
      </w:r>
      <w:r w:rsidRPr="00267DD1">
        <w:rPr>
          <w:rFonts w:ascii="Times New Roman" w:hAnsi="Times New Roman" w:cs="Times New Roman"/>
          <w:sz w:val="28"/>
          <w:szCs w:val="28"/>
        </w:rPr>
        <w:br/>
        <w:t xml:space="preserve">6. </w:t>
      </w:r>
      <w:r w:rsidRPr="00267DD1">
        <w:rPr>
          <w:rFonts w:ascii="Times New Roman" w:hAnsi="Times New Roman" w:cs="Times New Roman"/>
          <w:b/>
          <w:bCs/>
          <w:sz w:val="28"/>
          <w:szCs w:val="28"/>
        </w:rPr>
        <w:t>Profiles</w:t>
      </w:r>
      <w:r w:rsidRPr="00267DD1">
        <w:rPr>
          <w:rFonts w:ascii="Times New Roman" w:hAnsi="Times New Roman" w:cs="Times New Roman"/>
          <w:sz w:val="28"/>
          <w:szCs w:val="28"/>
        </w:rPr>
        <w:t xml:space="preserve"> – Define access.</w:t>
      </w:r>
      <w:r w:rsidRPr="00267DD1">
        <w:rPr>
          <w:rFonts w:ascii="Times New Roman" w:hAnsi="Times New Roman" w:cs="Times New Roman"/>
          <w:sz w:val="28"/>
          <w:szCs w:val="28"/>
        </w:rPr>
        <w:br/>
        <w:t xml:space="preserve">7. </w:t>
      </w:r>
      <w:r w:rsidRPr="00267DD1">
        <w:rPr>
          <w:rFonts w:ascii="Times New Roman" w:hAnsi="Times New Roman" w:cs="Times New Roman"/>
          <w:b/>
          <w:bCs/>
          <w:sz w:val="28"/>
          <w:szCs w:val="28"/>
        </w:rPr>
        <w:t xml:space="preserve">Roles </w:t>
      </w:r>
      <w:r w:rsidRPr="00267DD1">
        <w:rPr>
          <w:rFonts w:ascii="Times New Roman" w:hAnsi="Times New Roman" w:cs="Times New Roman"/>
          <w:sz w:val="28"/>
          <w:szCs w:val="28"/>
        </w:rPr>
        <w:t>– Manager &gt; Support &gt; Agents.</w:t>
      </w:r>
      <w:r w:rsidRPr="00267DD1">
        <w:rPr>
          <w:rFonts w:ascii="Times New Roman" w:hAnsi="Times New Roman" w:cs="Times New Roman"/>
          <w:sz w:val="28"/>
          <w:szCs w:val="28"/>
        </w:rPr>
        <w:br/>
        <w:t xml:space="preserve">8. </w:t>
      </w:r>
      <w:r w:rsidRPr="00267DD1">
        <w:rPr>
          <w:rFonts w:ascii="Times New Roman" w:hAnsi="Times New Roman" w:cs="Times New Roman"/>
          <w:b/>
          <w:bCs/>
          <w:sz w:val="28"/>
          <w:szCs w:val="28"/>
        </w:rPr>
        <w:t xml:space="preserve">Permission Sets </w:t>
      </w:r>
      <w:r w:rsidRPr="00267DD1">
        <w:rPr>
          <w:rFonts w:ascii="Times New Roman" w:hAnsi="Times New Roman" w:cs="Times New Roman"/>
          <w:sz w:val="28"/>
          <w:szCs w:val="28"/>
        </w:rPr>
        <w:t>– Extra permissions for reporting.</w:t>
      </w:r>
      <w:r w:rsidRPr="00267DD1">
        <w:rPr>
          <w:rFonts w:ascii="Times New Roman" w:hAnsi="Times New Roman" w:cs="Times New Roman"/>
          <w:sz w:val="28"/>
          <w:szCs w:val="28"/>
        </w:rPr>
        <w:br/>
        <w:t xml:space="preserve">9. </w:t>
      </w:r>
      <w:r w:rsidRPr="00267DD1">
        <w:rPr>
          <w:rFonts w:ascii="Times New Roman" w:hAnsi="Times New Roman" w:cs="Times New Roman"/>
          <w:b/>
          <w:bCs/>
          <w:sz w:val="28"/>
          <w:szCs w:val="28"/>
        </w:rPr>
        <w:t xml:space="preserve">OWD (Org-Wide Defaults) </w:t>
      </w:r>
      <w:r w:rsidRPr="00267DD1">
        <w:rPr>
          <w:rFonts w:ascii="Times New Roman" w:hAnsi="Times New Roman" w:cs="Times New Roman"/>
          <w:sz w:val="28"/>
          <w:szCs w:val="28"/>
        </w:rPr>
        <w:t>– Subscription private, Plans public.</w:t>
      </w:r>
      <w:r w:rsidRPr="00267DD1">
        <w:rPr>
          <w:rFonts w:ascii="Times New Roman" w:hAnsi="Times New Roman" w:cs="Times New Roman"/>
          <w:sz w:val="28"/>
          <w:szCs w:val="28"/>
        </w:rPr>
        <w:br/>
        <w:t xml:space="preserve">10. </w:t>
      </w:r>
      <w:r w:rsidRPr="00267DD1">
        <w:rPr>
          <w:rFonts w:ascii="Times New Roman" w:hAnsi="Times New Roman" w:cs="Times New Roman"/>
          <w:b/>
          <w:bCs/>
          <w:sz w:val="28"/>
          <w:szCs w:val="28"/>
        </w:rPr>
        <w:t xml:space="preserve">Sharing Rules </w:t>
      </w:r>
      <w:r w:rsidRPr="00267DD1">
        <w:rPr>
          <w:rFonts w:ascii="Times New Roman" w:hAnsi="Times New Roman" w:cs="Times New Roman"/>
          <w:sz w:val="28"/>
          <w:szCs w:val="28"/>
        </w:rPr>
        <w:t>– Share subscriptions with managers.</w:t>
      </w:r>
      <w:r w:rsidRPr="00267DD1">
        <w:rPr>
          <w:rFonts w:ascii="Times New Roman" w:hAnsi="Times New Roman" w:cs="Times New Roman"/>
          <w:sz w:val="28"/>
          <w:szCs w:val="28"/>
        </w:rPr>
        <w:br/>
        <w:t>11.</w:t>
      </w:r>
      <w:r w:rsidRPr="00267DD1">
        <w:rPr>
          <w:rFonts w:ascii="Times New Roman" w:hAnsi="Times New Roman" w:cs="Times New Roman"/>
          <w:b/>
          <w:bCs/>
          <w:sz w:val="28"/>
          <w:szCs w:val="28"/>
        </w:rPr>
        <w:t xml:space="preserve"> Login Access Policies</w:t>
      </w:r>
      <w:r w:rsidRPr="00267DD1">
        <w:rPr>
          <w:rFonts w:ascii="Times New Roman" w:hAnsi="Times New Roman" w:cs="Times New Roman"/>
          <w:sz w:val="28"/>
          <w:szCs w:val="28"/>
        </w:rPr>
        <w:t xml:space="preserve"> – Restrict support staff.</w:t>
      </w:r>
      <w:r w:rsidRPr="00267DD1">
        <w:rPr>
          <w:rFonts w:ascii="Times New Roman" w:hAnsi="Times New Roman" w:cs="Times New Roman"/>
          <w:sz w:val="28"/>
          <w:szCs w:val="28"/>
        </w:rPr>
        <w:br/>
        <w:t xml:space="preserve">12. </w:t>
      </w:r>
      <w:r w:rsidRPr="00267DD1">
        <w:rPr>
          <w:rFonts w:ascii="Times New Roman" w:hAnsi="Times New Roman" w:cs="Times New Roman"/>
          <w:b/>
          <w:bCs/>
          <w:sz w:val="28"/>
          <w:szCs w:val="28"/>
        </w:rPr>
        <w:t>Dev Org Setup</w:t>
      </w:r>
      <w:r w:rsidRPr="00267DD1">
        <w:rPr>
          <w:rFonts w:ascii="Times New Roman" w:hAnsi="Times New Roman" w:cs="Times New Roman"/>
          <w:sz w:val="28"/>
          <w:szCs w:val="28"/>
        </w:rPr>
        <w:t xml:space="preserve"> – Build &amp; test here.</w:t>
      </w:r>
      <w:r w:rsidRPr="00267DD1">
        <w:rPr>
          <w:rFonts w:ascii="Times New Roman" w:hAnsi="Times New Roman" w:cs="Times New Roman"/>
          <w:sz w:val="28"/>
          <w:szCs w:val="28"/>
        </w:rPr>
        <w:br/>
        <w:t xml:space="preserve">13. </w:t>
      </w:r>
      <w:r w:rsidRPr="00267DD1">
        <w:rPr>
          <w:rFonts w:ascii="Times New Roman" w:hAnsi="Times New Roman" w:cs="Times New Roman"/>
          <w:b/>
          <w:bCs/>
          <w:sz w:val="28"/>
          <w:szCs w:val="28"/>
        </w:rPr>
        <w:t>Sandbox Usage</w:t>
      </w:r>
      <w:r w:rsidRPr="00267DD1">
        <w:rPr>
          <w:rFonts w:ascii="Times New Roman" w:hAnsi="Times New Roman" w:cs="Times New Roman"/>
          <w:sz w:val="28"/>
          <w:szCs w:val="28"/>
        </w:rPr>
        <w:t xml:space="preserve"> – Move to production in real case.</w:t>
      </w:r>
      <w:r w:rsidRPr="00267DD1">
        <w:rPr>
          <w:rFonts w:ascii="Times New Roman" w:hAnsi="Times New Roman" w:cs="Times New Roman"/>
          <w:sz w:val="28"/>
          <w:szCs w:val="28"/>
        </w:rPr>
        <w:br/>
        <w:t xml:space="preserve">14. </w:t>
      </w:r>
      <w:r w:rsidRPr="00267DD1">
        <w:rPr>
          <w:rFonts w:ascii="Times New Roman" w:hAnsi="Times New Roman" w:cs="Times New Roman"/>
          <w:b/>
          <w:bCs/>
          <w:sz w:val="28"/>
          <w:szCs w:val="28"/>
        </w:rPr>
        <w:t>Deployment Basics</w:t>
      </w:r>
      <w:r w:rsidRPr="00267DD1">
        <w:rPr>
          <w:rFonts w:ascii="Times New Roman" w:hAnsi="Times New Roman" w:cs="Times New Roman"/>
          <w:sz w:val="28"/>
          <w:szCs w:val="28"/>
        </w:rPr>
        <w:t xml:space="preserve"> – Change sets / SFDX.</w:t>
      </w:r>
      <w:r w:rsidRPr="00267DD1">
        <w:rPr>
          <w:rFonts w:ascii="Times New Roman" w:hAnsi="Times New Roman" w:cs="Times New Roman"/>
          <w:sz w:val="28"/>
          <w:szCs w:val="28"/>
        </w:rPr>
        <w:br/>
      </w:r>
    </w:p>
    <w:p w:rsidR="00035E1B" w:rsidRPr="00267DD1" w:rsidRDefault="00000000">
      <w:pPr>
        <w:pStyle w:val="Heading1"/>
        <w:rPr>
          <w:rFonts w:ascii="Times New Roman" w:hAnsi="Times New Roman" w:cs="Times New Roman"/>
          <w:color w:val="auto"/>
          <w:sz w:val="36"/>
          <w:szCs w:val="36"/>
        </w:rPr>
      </w:pPr>
      <w:r w:rsidRPr="00267DD1">
        <w:rPr>
          <w:rFonts w:ascii="Times New Roman" w:hAnsi="Times New Roman" w:cs="Times New Roman"/>
          <w:color w:val="auto"/>
          <w:sz w:val="36"/>
          <w:szCs w:val="36"/>
        </w:rPr>
        <w:t>Phase 3: Data Modeling &amp; Relationships</w:t>
      </w:r>
    </w:p>
    <w:p w:rsidR="00035E1B" w:rsidRPr="00267DD1" w:rsidRDefault="00000000">
      <w:pPr>
        <w:rPr>
          <w:rFonts w:ascii="Times New Roman" w:hAnsi="Times New Roman" w:cs="Times New Roman"/>
          <w:sz w:val="24"/>
          <w:szCs w:val="24"/>
        </w:rPr>
      </w:pPr>
      <w:r w:rsidRPr="00267DD1">
        <w:rPr>
          <w:rFonts w:ascii="Segoe UI Emoji" w:hAnsi="Segoe UI Emoji" w:cs="Segoe UI Emoji"/>
          <w:sz w:val="32"/>
          <w:szCs w:val="32"/>
        </w:rPr>
        <w:t>👉</w:t>
      </w:r>
      <w:r w:rsidRPr="00267DD1">
        <w:rPr>
          <w:rFonts w:ascii="Times New Roman" w:hAnsi="Times New Roman" w:cs="Times New Roman"/>
          <w:sz w:val="32"/>
          <w:szCs w:val="32"/>
        </w:rPr>
        <w:t xml:space="preserve"> Goal: Build data structure.</w:t>
      </w:r>
      <w:r w:rsidRPr="00267DD1">
        <w:rPr>
          <w:rFonts w:ascii="Times New Roman" w:hAnsi="Times New Roman" w:cs="Times New Roman"/>
          <w:sz w:val="32"/>
          <w:szCs w:val="32"/>
        </w:rPr>
        <w:br/>
      </w:r>
    </w:p>
    <w:p w:rsidR="00035E1B" w:rsidRPr="00267DD1" w:rsidRDefault="00000000">
      <w:pPr>
        <w:rPr>
          <w:rFonts w:ascii="Times New Roman" w:hAnsi="Times New Roman" w:cs="Times New Roman"/>
          <w:sz w:val="24"/>
          <w:szCs w:val="24"/>
        </w:rPr>
      </w:pPr>
      <w:r w:rsidRPr="00267DD1">
        <w:rPr>
          <w:rFonts w:ascii="Times New Roman" w:hAnsi="Times New Roman" w:cs="Times New Roman"/>
          <w:b/>
          <w:bCs/>
          <w:sz w:val="24"/>
          <w:szCs w:val="24"/>
        </w:rPr>
        <w:t>1. Standard &amp; Custom Objects</w:t>
      </w:r>
      <w:r w:rsidRPr="00267DD1">
        <w:rPr>
          <w:rFonts w:ascii="Times New Roman" w:hAnsi="Times New Roman" w:cs="Times New Roman"/>
          <w:sz w:val="24"/>
          <w:szCs w:val="24"/>
        </w:rPr>
        <w:br/>
      </w:r>
      <w:r w:rsidRPr="00267DD1">
        <w:rPr>
          <w:rFonts w:ascii="Times New Roman" w:hAnsi="Times New Roman" w:cs="Times New Roman"/>
          <w:sz w:val="28"/>
          <w:szCs w:val="28"/>
        </w:rPr>
        <w:t>○ Standard: Contact (Subscriber).</w:t>
      </w:r>
      <w:r w:rsidRPr="00267DD1">
        <w:rPr>
          <w:rFonts w:ascii="Times New Roman" w:hAnsi="Times New Roman" w:cs="Times New Roman"/>
          <w:sz w:val="28"/>
          <w:szCs w:val="28"/>
        </w:rPr>
        <w:br/>
        <w:t xml:space="preserve">○ Custom: </w:t>
      </w:r>
      <w:proofErr w:type="spellStart"/>
      <w:r w:rsidRPr="00267DD1">
        <w:rPr>
          <w:rFonts w:ascii="Times New Roman" w:hAnsi="Times New Roman" w:cs="Times New Roman"/>
          <w:sz w:val="28"/>
          <w:szCs w:val="28"/>
        </w:rPr>
        <w:t>Subscription__c</w:t>
      </w:r>
      <w:proofErr w:type="spellEnd"/>
      <w:r w:rsidRPr="00267DD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67DD1">
        <w:rPr>
          <w:rFonts w:ascii="Times New Roman" w:hAnsi="Times New Roman" w:cs="Times New Roman"/>
          <w:sz w:val="28"/>
          <w:szCs w:val="28"/>
        </w:rPr>
        <w:t>Plan__c</w:t>
      </w:r>
      <w:proofErr w:type="spellEnd"/>
      <w:r w:rsidRPr="00267DD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67DD1">
        <w:rPr>
          <w:rFonts w:ascii="Times New Roman" w:hAnsi="Times New Roman" w:cs="Times New Roman"/>
          <w:sz w:val="28"/>
          <w:szCs w:val="28"/>
        </w:rPr>
        <w:t>Payment__c</w:t>
      </w:r>
      <w:proofErr w:type="spellEnd"/>
      <w:r w:rsidRPr="00267DD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67DD1">
        <w:rPr>
          <w:rFonts w:ascii="Times New Roman" w:hAnsi="Times New Roman" w:cs="Times New Roman"/>
          <w:sz w:val="28"/>
          <w:szCs w:val="28"/>
        </w:rPr>
        <w:t>Refund__c</w:t>
      </w:r>
      <w:proofErr w:type="spellEnd"/>
      <w:r w:rsidRPr="00267DD1">
        <w:rPr>
          <w:rFonts w:ascii="Times New Roman" w:hAnsi="Times New Roman" w:cs="Times New Roman"/>
          <w:sz w:val="28"/>
          <w:szCs w:val="28"/>
        </w:rPr>
        <w:t>.</w:t>
      </w:r>
      <w:r w:rsidRPr="00267DD1">
        <w:rPr>
          <w:rFonts w:ascii="Times New Roman" w:hAnsi="Times New Roman" w:cs="Times New Roman"/>
          <w:sz w:val="28"/>
          <w:szCs w:val="28"/>
        </w:rPr>
        <w:br/>
      </w:r>
      <w:r w:rsidRPr="00267DD1">
        <w:rPr>
          <w:rFonts w:ascii="Times New Roman" w:hAnsi="Times New Roman" w:cs="Times New Roman"/>
          <w:b/>
          <w:bCs/>
          <w:sz w:val="28"/>
          <w:szCs w:val="28"/>
        </w:rPr>
        <w:t>2. Fields</w:t>
      </w:r>
      <w:r w:rsidRPr="00267DD1">
        <w:rPr>
          <w:rFonts w:ascii="Times New Roman" w:hAnsi="Times New Roman" w:cs="Times New Roman"/>
          <w:sz w:val="28"/>
          <w:szCs w:val="28"/>
        </w:rPr>
        <w:br/>
        <w:t>○ Subscription: Start Date, End Date, Status, Auto-Renew.</w:t>
      </w:r>
      <w:r w:rsidRPr="00267DD1">
        <w:rPr>
          <w:rFonts w:ascii="Times New Roman" w:hAnsi="Times New Roman" w:cs="Times New Roman"/>
          <w:sz w:val="28"/>
          <w:szCs w:val="28"/>
        </w:rPr>
        <w:br/>
      </w:r>
      <w:r w:rsidRPr="00267DD1">
        <w:rPr>
          <w:rFonts w:ascii="Times New Roman" w:hAnsi="Times New Roman" w:cs="Times New Roman"/>
          <w:sz w:val="28"/>
          <w:szCs w:val="28"/>
        </w:rPr>
        <w:lastRenderedPageBreak/>
        <w:t>○ Plan: Name, Price, Duration.</w:t>
      </w:r>
      <w:r w:rsidRPr="00267DD1">
        <w:rPr>
          <w:rFonts w:ascii="Times New Roman" w:hAnsi="Times New Roman" w:cs="Times New Roman"/>
          <w:sz w:val="28"/>
          <w:szCs w:val="28"/>
        </w:rPr>
        <w:br/>
        <w:t>○ Payment: Amount, Date, Status.</w:t>
      </w:r>
      <w:r w:rsidRPr="00267DD1">
        <w:rPr>
          <w:rFonts w:ascii="Times New Roman" w:hAnsi="Times New Roman" w:cs="Times New Roman"/>
          <w:sz w:val="28"/>
          <w:szCs w:val="28"/>
        </w:rPr>
        <w:br/>
      </w:r>
      <w:r w:rsidRPr="00267DD1">
        <w:rPr>
          <w:rFonts w:ascii="Times New Roman" w:hAnsi="Times New Roman" w:cs="Times New Roman"/>
          <w:b/>
          <w:bCs/>
          <w:sz w:val="28"/>
          <w:szCs w:val="28"/>
        </w:rPr>
        <w:t xml:space="preserve">3. Record Types </w:t>
      </w:r>
      <w:r w:rsidRPr="00267DD1">
        <w:rPr>
          <w:rFonts w:ascii="Times New Roman" w:hAnsi="Times New Roman" w:cs="Times New Roman"/>
          <w:sz w:val="28"/>
          <w:szCs w:val="28"/>
        </w:rPr>
        <w:t>– Monthly vs Yearly Plans.</w:t>
      </w:r>
      <w:r w:rsidRPr="00267DD1">
        <w:rPr>
          <w:rFonts w:ascii="Times New Roman" w:hAnsi="Times New Roman" w:cs="Times New Roman"/>
          <w:sz w:val="28"/>
          <w:szCs w:val="28"/>
        </w:rPr>
        <w:br/>
      </w:r>
      <w:r w:rsidRPr="00267DD1">
        <w:rPr>
          <w:rFonts w:ascii="Times New Roman" w:hAnsi="Times New Roman" w:cs="Times New Roman"/>
          <w:b/>
          <w:bCs/>
          <w:sz w:val="28"/>
          <w:szCs w:val="28"/>
        </w:rPr>
        <w:t>4. Page Layouts</w:t>
      </w:r>
      <w:r w:rsidRPr="00267DD1">
        <w:rPr>
          <w:rFonts w:ascii="Times New Roman" w:hAnsi="Times New Roman" w:cs="Times New Roman"/>
          <w:sz w:val="28"/>
          <w:szCs w:val="28"/>
        </w:rPr>
        <w:t xml:space="preserve"> – Subscription shows Payments &amp; Refunds.</w:t>
      </w:r>
      <w:r w:rsidRPr="00267DD1">
        <w:rPr>
          <w:rFonts w:ascii="Times New Roman" w:hAnsi="Times New Roman" w:cs="Times New Roman"/>
          <w:sz w:val="28"/>
          <w:szCs w:val="28"/>
        </w:rPr>
        <w:br/>
      </w:r>
      <w:r w:rsidRPr="00267DD1">
        <w:rPr>
          <w:rFonts w:ascii="Times New Roman" w:hAnsi="Times New Roman" w:cs="Times New Roman"/>
          <w:b/>
          <w:bCs/>
          <w:sz w:val="28"/>
          <w:szCs w:val="28"/>
        </w:rPr>
        <w:t xml:space="preserve">5. Compact Layouts </w:t>
      </w:r>
      <w:r w:rsidRPr="00267DD1">
        <w:rPr>
          <w:rFonts w:ascii="Times New Roman" w:hAnsi="Times New Roman" w:cs="Times New Roman"/>
          <w:sz w:val="28"/>
          <w:szCs w:val="28"/>
        </w:rPr>
        <w:t>– Show Subscriber + Plan + Status.</w:t>
      </w:r>
      <w:r w:rsidRPr="00267DD1">
        <w:rPr>
          <w:rFonts w:ascii="Times New Roman" w:hAnsi="Times New Roman" w:cs="Times New Roman"/>
          <w:sz w:val="28"/>
          <w:szCs w:val="28"/>
        </w:rPr>
        <w:br/>
      </w:r>
      <w:r w:rsidRPr="00267DD1">
        <w:rPr>
          <w:rFonts w:ascii="Times New Roman" w:hAnsi="Times New Roman" w:cs="Times New Roman"/>
          <w:b/>
          <w:bCs/>
          <w:sz w:val="28"/>
          <w:szCs w:val="28"/>
        </w:rPr>
        <w:t>6. Schema Builder</w:t>
      </w:r>
      <w:r w:rsidRPr="00267DD1">
        <w:rPr>
          <w:rFonts w:ascii="Times New Roman" w:hAnsi="Times New Roman" w:cs="Times New Roman"/>
          <w:sz w:val="28"/>
          <w:szCs w:val="28"/>
        </w:rPr>
        <w:t xml:space="preserve"> – Visualize model.</w:t>
      </w:r>
      <w:r w:rsidRPr="00267DD1">
        <w:rPr>
          <w:rFonts w:ascii="Times New Roman" w:hAnsi="Times New Roman" w:cs="Times New Roman"/>
          <w:sz w:val="28"/>
          <w:szCs w:val="28"/>
        </w:rPr>
        <w:br/>
      </w:r>
      <w:r w:rsidRPr="00267DD1">
        <w:rPr>
          <w:rFonts w:ascii="Times New Roman" w:hAnsi="Times New Roman" w:cs="Times New Roman"/>
          <w:b/>
          <w:bCs/>
          <w:sz w:val="28"/>
          <w:szCs w:val="28"/>
        </w:rPr>
        <w:t>7. Lookup vs Master</w:t>
      </w:r>
      <w:r w:rsidRPr="00267DD1">
        <w:rPr>
          <w:rFonts w:ascii="Times New Roman" w:hAnsi="Times New Roman" w:cs="Times New Roman"/>
          <w:sz w:val="28"/>
          <w:szCs w:val="28"/>
        </w:rPr>
        <w:t>-Detail – Subscriber ↔ Subscription (Lookup).</w:t>
      </w:r>
      <w:r w:rsidRPr="00267DD1">
        <w:rPr>
          <w:rFonts w:ascii="Times New Roman" w:hAnsi="Times New Roman" w:cs="Times New Roman"/>
          <w:sz w:val="24"/>
          <w:szCs w:val="24"/>
        </w:rPr>
        <w:br/>
      </w:r>
    </w:p>
    <w:p w:rsidR="00035E1B" w:rsidRPr="00267DD1" w:rsidRDefault="00000000">
      <w:pPr>
        <w:pStyle w:val="Heading1"/>
        <w:rPr>
          <w:rFonts w:ascii="Times New Roman" w:hAnsi="Times New Roman" w:cs="Times New Roman"/>
          <w:color w:val="auto"/>
          <w:sz w:val="36"/>
          <w:szCs w:val="36"/>
        </w:rPr>
      </w:pPr>
      <w:r w:rsidRPr="00267DD1">
        <w:rPr>
          <w:rFonts w:ascii="Times New Roman" w:hAnsi="Times New Roman" w:cs="Times New Roman"/>
          <w:color w:val="auto"/>
          <w:sz w:val="36"/>
          <w:szCs w:val="36"/>
        </w:rPr>
        <w:t>Phase 4: Process Automation (Admin)</w:t>
      </w:r>
    </w:p>
    <w:p w:rsidR="00035E1B" w:rsidRPr="00267DD1" w:rsidRDefault="00000000">
      <w:pPr>
        <w:rPr>
          <w:rFonts w:ascii="Times New Roman" w:hAnsi="Times New Roman" w:cs="Times New Roman"/>
          <w:sz w:val="28"/>
          <w:szCs w:val="28"/>
        </w:rPr>
      </w:pPr>
      <w:r w:rsidRPr="00267DD1">
        <w:rPr>
          <w:rFonts w:ascii="Times New Roman" w:hAnsi="Times New Roman" w:cs="Times New Roman"/>
          <w:b/>
          <w:bCs/>
          <w:sz w:val="28"/>
          <w:szCs w:val="28"/>
        </w:rPr>
        <w:t xml:space="preserve">○ Validation Rules </w:t>
      </w:r>
      <w:r w:rsidRPr="00267DD1">
        <w:rPr>
          <w:rFonts w:ascii="Times New Roman" w:hAnsi="Times New Roman" w:cs="Times New Roman"/>
          <w:sz w:val="28"/>
          <w:szCs w:val="28"/>
        </w:rPr>
        <w:t>– End Date must be after Start Date.</w:t>
      </w:r>
    </w:p>
    <w:p w:rsidR="00035E1B" w:rsidRPr="00267DD1" w:rsidRDefault="00000000">
      <w:pPr>
        <w:rPr>
          <w:rFonts w:ascii="Times New Roman" w:hAnsi="Times New Roman" w:cs="Times New Roman"/>
          <w:sz w:val="28"/>
          <w:szCs w:val="28"/>
        </w:rPr>
      </w:pPr>
      <w:r w:rsidRPr="00267DD1">
        <w:rPr>
          <w:rFonts w:ascii="Times New Roman" w:hAnsi="Times New Roman" w:cs="Times New Roman"/>
          <w:b/>
          <w:bCs/>
          <w:sz w:val="28"/>
          <w:szCs w:val="28"/>
        </w:rPr>
        <w:t xml:space="preserve">○ Flows </w:t>
      </w:r>
      <w:r w:rsidRPr="00267DD1">
        <w:rPr>
          <w:rFonts w:ascii="Times New Roman" w:hAnsi="Times New Roman" w:cs="Times New Roman"/>
          <w:sz w:val="28"/>
          <w:szCs w:val="28"/>
        </w:rPr>
        <w:t>– Renewal reminders, Refund processing.</w:t>
      </w:r>
    </w:p>
    <w:p w:rsidR="00035E1B" w:rsidRPr="00267DD1" w:rsidRDefault="00000000">
      <w:pPr>
        <w:rPr>
          <w:rFonts w:ascii="Times New Roman" w:hAnsi="Times New Roman" w:cs="Times New Roman"/>
          <w:sz w:val="28"/>
          <w:szCs w:val="28"/>
        </w:rPr>
      </w:pPr>
      <w:r w:rsidRPr="00267DD1">
        <w:rPr>
          <w:rFonts w:ascii="Times New Roman" w:hAnsi="Times New Roman" w:cs="Times New Roman"/>
          <w:b/>
          <w:bCs/>
          <w:sz w:val="28"/>
          <w:szCs w:val="28"/>
        </w:rPr>
        <w:t>○ Approval Process</w:t>
      </w:r>
      <w:r w:rsidRPr="00267DD1">
        <w:rPr>
          <w:rFonts w:ascii="Times New Roman" w:hAnsi="Times New Roman" w:cs="Times New Roman"/>
          <w:sz w:val="28"/>
          <w:szCs w:val="28"/>
        </w:rPr>
        <w:t xml:space="preserve"> – High-value refunds need manager approval.</w:t>
      </w:r>
    </w:p>
    <w:p w:rsidR="00035E1B" w:rsidRPr="00267DD1" w:rsidRDefault="00000000">
      <w:pPr>
        <w:rPr>
          <w:rFonts w:ascii="Times New Roman" w:hAnsi="Times New Roman" w:cs="Times New Roman"/>
          <w:sz w:val="28"/>
          <w:szCs w:val="28"/>
        </w:rPr>
      </w:pPr>
      <w:r w:rsidRPr="00267DD1">
        <w:rPr>
          <w:rFonts w:ascii="Times New Roman" w:hAnsi="Times New Roman" w:cs="Times New Roman"/>
          <w:b/>
          <w:bCs/>
          <w:sz w:val="28"/>
          <w:szCs w:val="28"/>
        </w:rPr>
        <w:t>○ Email Alerts</w:t>
      </w:r>
      <w:r w:rsidRPr="00267DD1">
        <w:rPr>
          <w:rFonts w:ascii="Times New Roman" w:hAnsi="Times New Roman" w:cs="Times New Roman"/>
          <w:sz w:val="28"/>
          <w:szCs w:val="28"/>
        </w:rPr>
        <w:t xml:space="preserve"> – Reminder for renewals &amp; confirmations.</w:t>
      </w:r>
    </w:p>
    <w:p w:rsidR="00035E1B" w:rsidRPr="00267DD1" w:rsidRDefault="00000000">
      <w:pPr>
        <w:rPr>
          <w:rFonts w:ascii="Times New Roman" w:hAnsi="Times New Roman" w:cs="Times New Roman"/>
          <w:sz w:val="28"/>
          <w:szCs w:val="28"/>
        </w:rPr>
      </w:pPr>
      <w:r w:rsidRPr="00267DD1">
        <w:rPr>
          <w:rFonts w:ascii="Times New Roman" w:hAnsi="Times New Roman" w:cs="Times New Roman"/>
          <w:b/>
          <w:bCs/>
          <w:sz w:val="28"/>
          <w:szCs w:val="28"/>
        </w:rPr>
        <w:t xml:space="preserve">○ Custom Notifications </w:t>
      </w:r>
      <w:r w:rsidRPr="00267DD1">
        <w:rPr>
          <w:rFonts w:ascii="Times New Roman" w:hAnsi="Times New Roman" w:cs="Times New Roman"/>
          <w:sz w:val="28"/>
          <w:szCs w:val="28"/>
        </w:rPr>
        <w:t>– Notify support when payment fails.</w:t>
      </w:r>
    </w:p>
    <w:p w:rsidR="00035E1B" w:rsidRPr="00267DD1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267DD1">
        <w:rPr>
          <w:rFonts w:ascii="Times New Roman" w:hAnsi="Times New Roman" w:cs="Times New Roman"/>
          <w:color w:val="auto"/>
          <w:sz w:val="36"/>
          <w:szCs w:val="36"/>
        </w:rPr>
        <w:t>Phase 5: Apex Programming (Developer)</w:t>
      </w:r>
    </w:p>
    <w:p w:rsidR="00035E1B" w:rsidRPr="00267DD1" w:rsidRDefault="00000000">
      <w:pPr>
        <w:rPr>
          <w:rFonts w:ascii="Times New Roman" w:hAnsi="Times New Roman" w:cs="Times New Roman"/>
          <w:sz w:val="28"/>
          <w:szCs w:val="28"/>
        </w:rPr>
      </w:pPr>
      <w:r w:rsidRPr="00267DD1">
        <w:rPr>
          <w:rFonts w:ascii="Times New Roman" w:hAnsi="Times New Roman" w:cs="Times New Roman"/>
          <w:b/>
          <w:bCs/>
          <w:sz w:val="28"/>
          <w:szCs w:val="28"/>
        </w:rPr>
        <w:t>○ Trigger</w:t>
      </w:r>
      <w:r w:rsidRPr="00267DD1">
        <w:rPr>
          <w:rFonts w:ascii="Times New Roman" w:hAnsi="Times New Roman" w:cs="Times New Roman"/>
          <w:sz w:val="28"/>
          <w:szCs w:val="28"/>
        </w:rPr>
        <w:t xml:space="preserve"> – Auto-generate new subscription on renewal.</w:t>
      </w:r>
    </w:p>
    <w:p w:rsidR="00035E1B" w:rsidRPr="00267DD1" w:rsidRDefault="00000000">
      <w:pPr>
        <w:rPr>
          <w:rFonts w:ascii="Times New Roman" w:hAnsi="Times New Roman" w:cs="Times New Roman"/>
          <w:sz w:val="28"/>
          <w:szCs w:val="28"/>
        </w:rPr>
      </w:pPr>
      <w:r w:rsidRPr="00267DD1">
        <w:rPr>
          <w:rFonts w:ascii="Times New Roman" w:hAnsi="Times New Roman" w:cs="Times New Roman"/>
          <w:b/>
          <w:bCs/>
          <w:sz w:val="28"/>
          <w:szCs w:val="28"/>
        </w:rPr>
        <w:t>○ Class</w:t>
      </w:r>
      <w:r w:rsidRPr="00267DD1">
        <w:rPr>
          <w:rFonts w:ascii="Times New Roman" w:hAnsi="Times New Roman" w:cs="Times New Roman"/>
          <w:sz w:val="28"/>
          <w:szCs w:val="28"/>
        </w:rPr>
        <w:t xml:space="preserve"> – </w:t>
      </w:r>
      <w:r w:rsidRPr="00267DD1">
        <w:rPr>
          <w:rFonts w:ascii="Times New Roman" w:hAnsi="Times New Roman" w:cs="Times New Roman"/>
          <w:sz w:val="28"/>
          <w:szCs w:val="28"/>
          <w:lang w:val="en-IN"/>
        </w:rPr>
        <w:t>Subscription Service</w:t>
      </w:r>
      <w:r w:rsidRPr="00267DD1">
        <w:rPr>
          <w:rFonts w:ascii="Times New Roman" w:hAnsi="Times New Roman" w:cs="Times New Roman"/>
          <w:sz w:val="28"/>
          <w:szCs w:val="28"/>
        </w:rPr>
        <w:t xml:space="preserve"> for reusable logic.</w:t>
      </w:r>
    </w:p>
    <w:p w:rsidR="00035E1B" w:rsidRPr="00267DD1" w:rsidRDefault="00000000">
      <w:pPr>
        <w:rPr>
          <w:rFonts w:ascii="Times New Roman" w:hAnsi="Times New Roman" w:cs="Times New Roman"/>
          <w:sz w:val="28"/>
          <w:szCs w:val="28"/>
        </w:rPr>
      </w:pPr>
      <w:r w:rsidRPr="00267DD1">
        <w:rPr>
          <w:rFonts w:ascii="Times New Roman" w:hAnsi="Times New Roman" w:cs="Times New Roman"/>
          <w:b/>
          <w:bCs/>
          <w:sz w:val="28"/>
          <w:szCs w:val="28"/>
        </w:rPr>
        <w:t>○ Batch Apex</w:t>
      </w:r>
      <w:r w:rsidRPr="00267DD1">
        <w:rPr>
          <w:rFonts w:ascii="Times New Roman" w:hAnsi="Times New Roman" w:cs="Times New Roman"/>
          <w:sz w:val="28"/>
          <w:szCs w:val="28"/>
        </w:rPr>
        <w:t xml:space="preserve"> – Mark expired subscriptions nightly.</w:t>
      </w:r>
    </w:p>
    <w:p w:rsidR="00035E1B" w:rsidRPr="00267DD1" w:rsidRDefault="00000000">
      <w:pPr>
        <w:rPr>
          <w:rFonts w:ascii="Times New Roman" w:hAnsi="Times New Roman" w:cs="Times New Roman"/>
          <w:sz w:val="28"/>
          <w:szCs w:val="28"/>
        </w:rPr>
      </w:pPr>
      <w:r w:rsidRPr="00267DD1">
        <w:rPr>
          <w:rFonts w:ascii="Times New Roman" w:hAnsi="Times New Roman" w:cs="Times New Roman"/>
          <w:b/>
          <w:bCs/>
          <w:sz w:val="28"/>
          <w:szCs w:val="28"/>
        </w:rPr>
        <w:t>○ Future Methods</w:t>
      </w:r>
      <w:r w:rsidRPr="00267DD1">
        <w:rPr>
          <w:rFonts w:ascii="Times New Roman" w:hAnsi="Times New Roman" w:cs="Times New Roman"/>
          <w:sz w:val="28"/>
          <w:szCs w:val="28"/>
        </w:rPr>
        <w:t xml:space="preserve"> – Call external payment APIs.</w:t>
      </w:r>
    </w:p>
    <w:p w:rsidR="00035E1B" w:rsidRPr="00267DD1" w:rsidRDefault="00000000">
      <w:pPr>
        <w:rPr>
          <w:rFonts w:ascii="Times New Roman" w:hAnsi="Times New Roman" w:cs="Times New Roman"/>
          <w:sz w:val="24"/>
          <w:szCs w:val="24"/>
        </w:rPr>
      </w:pPr>
      <w:r w:rsidRPr="00267DD1">
        <w:rPr>
          <w:rFonts w:ascii="Times New Roman" w:hAnsi="Times New Roman" w:cs="Times New Roman"/>
          <w:b/>
          <w:bCs/>
          <w:sz w:val="28"/>
          <w:szCs w:val="28"/>
        </w:rPr>
        <w:t xml:space="preserve">○ Test Classes </w:t>
      </w:r>
      <w:r w:rsidRPr="00267DD1">
        <w:rPr>
          <w:rFonts w:ascii="Times New Roman" w:hAnsi="Times New Roman" w:cs="Times New Roman"/>
          <w:sz w:val="28"/>
          <w:szCs w:val="28"/>
        </w:rPr>
        <w:t>– Validate triggers &amp; flows.</w:t>
      </w:r>
    </w:p>
    <w:p w:rsidR="00035E1B" w:rsidRPr="00267DD1" w:rsidRDefault="00000000">
      <w:pPr>
        <w:pStyle w:val="Heading1"/>
        <w:rPr>
          <w:rFonts w:ascii="Times New Roman" w:hAnsi="Times New Roman" w:cs="Times New Roman"/>
          <w:color w:val="auto"/>
          <w:sz w:val="36"/>
          <w:szCs w:val="36"/>
        </w:rPr>
      </w:pPr>
      <w:r w:rsidRPr="00267DD1">
        <w:rPr>
          <w:rFonts w:ascii="Times New Roman" w:hAnsi="Times New Roman" w:cs="Times New Roman"/>
          <w:color w:val="auto"/>
          <w:sz w:val="36"/>
          <w:szCs w:val="36"/>
        </w:rPr>
        <w:t>Phase 6: User Interface Development</w:t>
      </w:r>
    </w:p>
    <w:p w:rsidR="00035E1B" w:rsidRPr="00267DD1" w:rsidRDefault="00000000">
      <w:pPr>
        <w:rPr>
          <w:rFonts w:ascii="Times New Roman" w:hAnsi="Times New Roman" w:cs="Times New Roman"/>
          <w:sz w:val="28"/>
          <w:szCs w:val="28"/>
        </w:rPr>
      </w:pPr>
      <w:r w:rsidRPr="00267DD1">
        <w:rPr>
          <w:rFonts w:ascii="Times New Roman" w:hAnsi="Times New Roman" w:cs="Times New Roman"/>
          <w:b/>
          <w:bCs/>
          <w:sz w:val="28"/>
          <w:szCs w:val="28"/>
        </w:rPr>
        <w:t xml:space="preserve">○ Lightning App </w:t>
      </w:r>
      <w:r w:rsidRPr="00267DD1">
        <w:rPr>
          <w:rFonts w:ascii="Times New Roman" w:hAnsi="Times New Roman" w:cs="Times New Roman"/>
          <w:sz w:val="28"/>
          <w:szCs w:val="28"/>
        </w:rPr>
        <w:t>– OTT Subscription CRM.</w:t>
      </w:r>
    </w:p>
    <w:p w:rsidR="00035E1B" w:rsidRPr="00267DD1" w:rsidRDefault="00000000">
      <w:pPr>
        <w:rPr>
          <w:rFonts w:ascii="Times New Roman" w:hAnsi="Times New Roman" w:cs="Times New Roman"/>
          <w:sz w:val="28"/>
          <w:szCs w:val="28"/>
        </w:rPr>
      </w:pPr>
      <w:r w:rsidRPr="00267DD1">
        <w:rPr>
          <w:rFonts w:ascii="Times New Roman" w:hAnsi="Times New Roman" w:cs="Times New Roman"/>
          <w:b/>
          <w:bCs/>
          <w:sz w:val="28"/>
          <w:szCs w:val="28"/>
        </w:rPr>
        <w:t xml:space="preserve">○ Tabs </w:t>
      </w:r>
      <w:r w:rsidRPr="00267DD1">
        <w:rPr>
          <w:rFonts w:ascii="Times New Roman" w:hAnsi="Times New Roman" w:cs="Times New Roman"/>
          <w:sz w:val="28"/>
          <w:szCs w:val="28"/>
        </w:rPr>
        <w:t>– Subscribers, Subscriptions, Plans, Payments.</w:t>
      </w:r>
    </w:p>
    <w:p w:rsidR="00035E1B" w:rsidRPr="00267DD1" w:rsidRDefault="00000000">
      <w:pPr>
        <w:rPr>
          <w:rFonts w:ascii="Times New Roman" w:hAnsi="Times New Roman" w:cs="Times New Roman"/>
          <w:sz w:val="28"/>
          <w:szCs w:val="28"/>
        </w:rPr>
      </w:pPr>
      <w:r w:rsidRPr="00267DD1">
        <w:rPr>
          <w:rFonts w:ascii="Times New Roman" w:hAnsi="Times New Roman" w:cs="Times New Roman"/>
          <w:b/>
          <w:bCs/>
          <w:sz w:val="28"/>
          <w:szCs w:val="28"/>
        </w:rPr>
        <w:t>○ LWC</w:t>
      </w:r>
      <w:r w:rsidRPr="00267DD1">
        <w:rPr>
          <w:rFonts w:ascii="Times New Roman" w:hAnsi="Times New Roman" w:cs="Times New Roman"/>
          <w:sz w:val="28"/>
          <w:szCs w:val="28"/>
        </w:rPr>
        <w:t xml:space="preserve"> – Search Subscriber, show active subscriptions.</w:t>
      </w:r>
    </w:p>
    <w:p w:rsidR="00035E1B" w:rsidRPr="00267DD1" w:rsidRDefault="00000000">
      <w:pPr>
        <w:rPr>
          <w:rFonts w:ascii="Times New Roman" w:hAnsi="Times New Roman" w:cs="Times New Roman"/>
        </w:rPr>
      </w:pPr>
      <w:r w:rsidRPr="00267DD1">
        <w:rPr>
          <w:rFonts w:ascii="Times New Roman" w:hAnsi="Times New Roman" w:cs="Times New Roman"/>
          <w:b/>
          <w:bCs/>
          <w:sz w:val="28"/>
          <w:szCs w:val="28"/>
        </w:rPr>
        <w:lastRenderedPageBreak/>
        <w:t>○ Dashboard Home Page</w:t>
      </w:r>
      <w:r w:rsidRPr="00267DD1">
        <w:rPr>
          <w:rFonts w:ascii="Times New Roman" w:hAnsi="Times New Roman" w:cs="Times New Roman"/>
          <w:sz w:val="28"/>
          <w:szCs w:val="28"/>
        </w:rPr>
        <w:t xml:space="preserve"> – Revenue &amp; Active Users.</w:t>
      </w:r>
    </w:p>
    <w:p w:rsidR="00035E1B" w:rsidRPr="00267DD1" w:rsidRDefault="00000000">
      <w:pPr>
        <w:pStyle w:val="Heading1"/>
        <w:rPr>
          <w:rFonts w:ascii="Times New Roman" w:hAnsi="Times New Roman" w:cs="Times New Roman"/>
          <w:color w:val="auto"/>
          <w:sz w:val="32"/>
          <w:szCs w:val="32"/>
        </w:rPr>
      </w:pPr>
      <w:r w:rsidRPr="00267DD1">
        <w:rPr>
          <w:rFonts w:ascii="Times New Roman" w:hAnsi="Times New Roman" w:cs="Times New Roman"/>
          <w:color w:val="auto"/>
          <w:sz w:val="36"/>
          <w:szCs w:val="36"/>
        </w:rPr>
        <w:t>Phase 7: Integration &amp; External Access</w:t>
      </w:r>
    </w:p>
    <w:p w:rsidR="00035E1B" w:rsidRPr="00267DD1" w:rsidRDefault="00000000">
      <w:pPr>
        <w:rPr>
          <w:rFonts w:ascii="Times New Roman" w:hAnsi="Times New Roman" w:cs="Times New Roman"/>
          <w:sz w:val="28"/>
          <w:szCs w:val="28"/>
        </w:rPr>
      </w:pPr>
      <w:r w:rsidRPr="00267DD1">
        <w:rPr>
          <w:rFonts w:ascii="Times New Roman" w:hAnsi="Times New Roman" w:cs="Times New Roman"/>
          <w:b/>
          <w:bCs/>
          <w:sz w:val="28"/>
          <w:szCs w:val="28"/>
        </w:rPr>
        <w:t>○ Payment Gateway Integration</w:t>
      </w:r>
      <w:r w:rsidRPr="00267DD1">
        <w:rPr>
          <w:rFonts w:ascii="Times New Roman" w:hAnsi="Times New Roman" w:cs="Times New Roman"/>
          <w:sz w:val="28"/>
          <w:szCs w:val="28"/>
        </w:rPr>
        <w:t xml:space="preserve"> – Stripe, </w:t>
      </w:r>
      <w:proofErr w:type="spellStart"/>
      <w:r w:rsidRPr="00267DD1">
        <w:rPr>
          <w:rFonts w:ascii="Times New Roman" w:hAnsi="Times New Roman" w:cs="Times New Roman"/>
          <w:sz w:val="28"/>
          <w:szCs w:val="28"/>
        </w:rPr>
        <w:t>Razorpay</w:t>
      </w:r>
      <w:proofErr w:type="spellEnd"/>
      <w:r w:rsidRPr="00267DD1">
        <w:rPr>
          <w:rFonts w:ascii="Times New Roman" w:hAnsi="Times New Roman" w:cs="Times New Roman"/>
          <w:sz w:val="28"/>
          <w:szCs w:val="28"/>
        </w:rPr>
        <w:t>.</w:t>
      </w:r>
    </w:p>
    <w:p w:rsidR="00035E1B" w:rsidRPr="00267DD1" w:rsidRDefault="00000000">
      <w:pPr>
        <w:rPr>
          <w:rFonts w:ascii="Times New Roman" w:hAnsi="Times New Roman" w:cs="Times New Roman"/>
          <w:sz w:val="28"/>
          <w:szCs w:val="28"/>
        </w:rPr>
      </w:pPr>
      <w:r w:rsidRPr="00267DD1">
        <w:rPr>
          <w:rFonts w:ascii="Times New Roman" w:hAnsi="Times New Roman" w:cs="Times New Roman"/>
          <w:b/>
          <w:bCs/>
          <w:sz w:val="28"/>
          <w:szCs w:val="28"/>
        </w:rPr>
        <w:t>○ REST API Callouts</w:t>
      </w:r>
      <w:r w:rsidRPr="00267DD1">
        <w:rPr>
          <w:rFonts w:ascii="Times New Roman" w:hAnsi="Times New Roman" w:cs="Times New Roman"/>
          <w:sz w:val="28"/>
          <w:szCs w:val="28"/>
        </w:rPr>
        <w:t xml:space="preserve"> – Fetch payment status.</w:t>
      </w:r>
    </w:p>
    <w:p w:rsidR="00035E1B" w:rsidRPr="00267DD1" w:rsidRDefault="00000000">
      <w:pPr>
        <w:rPr>
          <w:rFonts w:ascii="Times New Roman" w:hAnsi="Times New Roman" w:cs="Times New Roman"/>
          <w:sz w:val="28"/>
          <w:szCs w:val="28"/>
        </w:rPr>
      </w:pPr>
      <w:r w:rsidRPr="00267DD1">
        <w:rPr>
          <w:rFonts w:ascii="Times New Roman" w:hAnsi="Times New Roman" w:cs="Times New Roman"/>
          <w:b/>
          <w:bCs/>
          <w:sz w:val="28"/>
          <w:szCs w:val="28"/>
        </w:rPr>
        <w:t xml:space="preserve">○ Named Credentials </w:t>
      </w:r>
      <w:r w:rsidRPr="00267DD1">
        <w:rPr>
          <w:rFonts w:ascii="Times New Roman" w:hAnsi="Times New Roman" w:cs="Times New Roman"/>
          <w:sz w:val="28"/>
          <w:szCs w:val="28"/>
        </w:rPr>
        <w:t>– Securely store keys.</w:t>
      </w:r>
    </w:p>
    <w:p w:rsidR="00035E1B" w:rsidRPr="00267DD1" w:rsidRDefault="00000000">
      <w:pPr>
        <w:rPr>
          <w:rFonts w:ascii="Times New Roman" w:hAnsi="Times New Roman" w:cs="Times New Roman"/>
          <w:sz w:val="28"/>
          <w:szCs w:val="28"/>
        </w:rPr>
      </w:pPr>
      <w:r w:rsidRPr="00267DD1">
        <w:rPr>
          <w:rFonts w:ascii="Times New Roman" w:hAnsi="Times New Roman" w:cs="Times New Roman"/>
          <w:b/>
          <w:bCs/>
          <w:sz w:val="28"/>
          <w:szCs w:val="28"/>
        </w:rPr>
        <w:t>○ Platform Events</w:t>
      </w:r>
      <w:r w:rsidRPr="00267DD1">
        <w:rPr>
          <w:rFonts w:ascii="Times New Roman" w:hAnsi="Times New Roman" w:cs="Times New Roman"/>
          <w:sz w:val="28"/>
          <w:szCs w:val="28"/>
        </w:rPr>
        <w:t xml:space="preserve"> – Notify failed payments.</w:t>
      </w:r>
    </w:p>
    <w:p w:rsidR="00035E1B" w:rsidRPr="00267DD1" w:rsidRDefault="00000000">
      <w:pPr>
        <w:pStyle w:val="Heading1"/>
        <w:rPr>
          <w:rFonts w:ascii="Times New Roman" w:hAnsi="Times New Roman" w:cs="Times New Roman"/>
          <w:color w:val="auto"/>
          <w:sz w:val="36"/>
          <w:szCs w:val="36"/>
        </w:rPr>
      </w:pPr>
      <w:r w:rsidRPr="00267DD1">
        <w:rPr>
          <w:rFonts w:ascii="Times New Roman" w:hAnsi="Times New Roman" w:cs="Times New Roman"/>
          <w:color w:val="auto"/>
          <w:sz w:val="36"/>
          <w:szCs w:val="36"/>
        </w:rPr>
        <w:t>Phase 8: Data Management &amp; Deployment</w:t>
      </w:r>
    </w:p>
    <w:p w:rsidR="00035E1B" w:rsidRPr="00267DD1" w:rsidRDefault="00000000">
      <w:pPr>
        <w:rPr>
          <w:rFonts w:ascii="Times New Roman" w:hAnsi="Times New Roman" w:cs="Times New Roman"/>
          <w:sz w:val="28"/>
          <w:szCs w:val="28"/>
        </w:rPr>
      </w:pPr>
      <w:r w:rsidRPr="00267DD1">
        <w:rPr>
          <w:rFonts w:ascii="Times New Roman" w:hAnsi="Times New Roman" w:cs="Times New Roman"/>
          <w:sz w:val="28"/>
          <w:szCs w:val="28"/>
        </w:rPr>
        <w:t>○</w:t>
      </w:r>
      <w:r w:rsidRPr="00267DD1">
        <w:rPr>
          <w:rFonts w:ascii="Times New Roman" w:hAnsi="Times New Roman" w:cs="Times New Roman"/>
        </w:rPr>
        <w:t xml:space="preserve"> </w:t>
      </w:r>
      <w:r w:rsidRPr="00267DD1">
        <w:rPr>
          <w:rFonts w:ascii="Times New Roman" w:hAnsi="Times New Roman" w:cs="Times New Roman"/>
          <w:b/>
          <w:bCs/>
          <w:sz w:val="28"/>
          <w:szCs w:val="28"/>
        </w:rPr>
        <w:t xml:space="preserve">Data Import Wizard </w:t>
      </w:r>
      <w:r w:rsidRPr="00267DD1">
        <w:rPr>
          <w:rFonts w:ascii="Times New Roman" w:hAnsi="Times New Roman" w:cs="Times New Roman"/>
          <w:sz w:val="28"/>
          <w:szCs w:val="28"/>
        </w:rPr>
        <w:t>– Upload sample subscribers.</w:t>
      </w:r>
    </w:p>
    <w:p w:rsidR="00035E1B" w:rsidRPr="00267DD1" w:rsidRDefault="00000000">
      <w:pPr>
        <w:rPr>
          <w:rFonts w:ascii="Times New Roman" w:hAnsi="Times New Roman" w:cs="Times New Roman"/>
          <w:sz w:val="28"/>
          <w:szCs w:val="28"/>
        </w:rPr>
      </w:pPr>
      <w:r w:rsidRPr="00267DD1">
        <w:rPr>
          <w:rFonts w:ascii="Times New Roman" w:hAnsi="Times New Roman" w:cs="Times New Roman"/>
          <w:sz w:val="28"/>
          <w:szCs w:val="28"/>
        </w:rPr>
        <w:t xml:space="preserve">○ </w:t>
      </w:r>
      <w:r w:rsidRPr="00267DD1">
        <w:rPr>
          <w:rFonts w:ascii="Times New Roman" w:hAnsi="Times New Roman" w:cs="Times New Roman"/>
          <w:b/>
          <w:bCs/>
          <w:sz w:val="28"/>
          <w:szCs w:val="28"/>
        </w:rPr>
        <w:t>Data Loader</w:t>
      </w:r>
      <w:r w:rsidRPr="00267DD1">
        <w:rPr>
          <w:rFonts w:ascii="Times New Roman" w:hAnsi="Times New Roman" w:cs="Times New Roman"/>
          <w:sz w:val="28"/>
          <w:szCs w:val="28"/>
        </w:rPr>
        <w:t xml:space="preserve"> – Bulk load subscriptions.</w:t>
      </w:r>
    </w:p>
    <w:p w:rsidR="00035E1B" w:rsidRPr="00267DD1" w:rsidRDefault="00000000">
      <w:pPr>
        <w:rPr>
          <w:rFonts w:ascii="Times New Roman" w:hAnsi="Times New Roman" w:cs="Times New Roman"/>
          <w:sz w:val="28"/>
          <w:szCs w:val="28"/>
        </w:rPr>
      </w:pPr>
      <w:r w:rsidRPr="00267DD1">
        <w:rPr>
          <w:rFonts w:ascii="Times New Roman" w:hAnsi="Times New Roman" w:cs="Times New Roman"/>
          <w:sz w:val="28"/>
          <w:szCs w:val="28"/>
        </w:rPr>
        <w:t xml:space="preserve">○ </w:t>
      </w:r>
      <w:r w:rsidRPr="00267DD1">
        <w:rPr>
          <w:rFonts w:ascii="Times New Roman" w:hAnsi="Times New Roman" w:cs="Times New Roman"/>
          <w:b/>
          <w:bCs/>
          <w:sz w:val="28"/>
          <w:szCs w:val="28"/>
        </w:rPr>
        <w:t>Duplicate Rules</w:t>
      </w:r>
      <w:r w:rsidRPr="00267DD1">
        <w:rPr>
          <w:rFonts w:ascii="Times New Roman" w:hAnsi="Times New Roman" w:cs="Times New Roman"/>
          <w:sz w:val="28"/>
          <w:szCs w:val="28"/>
        </w:rPr>
        <w:t xml:space="preserve"> – Prevent duplicate users.</w:t>
      </w:r>
    </w:p>
    <w:p w:rsidR="00035E1B" w:rsidRPr="00267DD1" w:rsidRDefault="00000000">
      <w:pPr>
        <w:rPr>
          <w:rFonts w:ascii="Times New Roman" w:hAnsi="Times New Roman" w:cs="Times New Roman"/>
          <w:sz w:val="28"/>
          <w:szCs w:val="28"/>
        </w:rPr>
      </w:pPr>
      <w:r w:rsidRPr="00267DD1">
        <w:rPr>
          <w:rFonts w:ascii="Times New Roman" w:hAnsi="Times New Roman" w:cs="Times New Roman"/>
          <w:sz w:val="28"/>
          <w:szCs w:val="28"/>
        </w:rPr>
        <w:t xml:space="preserve">○ </w:t>
      </w:r>
      <w:r w:rsidRPr="00267DD1">
        <w:rPr>
          <w:rFonts w:ascii="Times New Roman" w:hAnsi="Times New Roman" w:cs="Times New Roman"/>
          <w:b/>
          <w:bCs/>
          <w:sz w:val="28"/>
          <w:szCs w:val="28"/>
        </w:rPr>
        <w:t>Change Sets</w:t>
      </w:r>
      <w:r w:rsidRPr="00267DD1">
        <w:rPr>
          <w:rFonts w:ascii="Times New Roman" w:hAnsi="Times New Roman" w:cs="Times New Roman"/>
          <w:sz w:val="28"/>
          <w:szCs w:val="28"/>
        </w:rPr>
        <w:t xml:space="preserve"> – Deploy from Sandbox → Production.</w:t>
      </w:r>
    </w:p>
    <w:p w:rsidR="00035E1B" w:rsidRPr="00267DD1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267DD1">
        <w:rPr>
          <w:rFonts w:ascii="Times New Roman" w:hAnsi="Times New Roman" w:cs="Times New Roman"/>
          <w:color w:val="auto"/>
          <w:sz w:val="36"/>
          <w:szCs w:val="36"/>
        </w:rPr>
        <w:t>Phase 9: Reporting, Dashboards &amp; Security Review</w:t>
      </w:r>
    </w:p>
    <w:p w:rsidR="00035E1B" w:rsidRPr="00267DD1" w:rsidRDefault="00000000">
      <w:pPr>
        <w:rPr>
          <w:rFonts w:ascii="Times New Roman" w:hAnsi="Times New Roman" w:cs="Times New Roman"/>
          <w:sz w:val="28"/>
          <w:szCs w:val="28"/>
        </w:rPr>
      </w:pPr>
      <w:r w:rsidRPr="00267DD1">
        <w:rPr>
          <w:rFonts w:ascii="Times New Roman" w:hAnsi="Times New Roman" w:cs="Times New Roman"/>
          <w:sz w:val="28"/>
          <w:szCs w:val="28"/>
        </w:rPr>
        <w:t xml:space="preserve">○ </w:t>
      </w:r>
      <w:r w:rsidRPr="00267DD1">
        <w:rPr>
          <w:rFonts w:ascii="Times New Roman" w:hAnsi="Times New Roman" w:cs="Times New Roman"/>
          <w:b/>
          <w:bCs/>
          <w:sz w:val="28"/>
          <w:szCs w:val="28"/>
        </w:rPr>
        <w:t>Reports</w:t>
      </w:r>
      <w:r w:rsidRPr="00267DD1">
        <w:rPr>
          <w:rFonts w:ascii="Times New Roman" w:hAnsi="Times New Roman" w:cs="Times New Roman"/>
          <w:sz w:val="28"/>
          <w:szCs w:val="28"/>
        </w:rPr>
        <w:t xml:space="preserve"> – Revenue by Plan, Churn Rate.</w:t>
      </w:r>
    </w:p>
    <w:p w:rsidR="00035E1B" w:rsidRPr="00267DD1" w:rsidRDefault="00000000">
      <w:pPr>
        <w:rPr>
          <w:rFonts w:ascii="Times New Roman" w:hAnsi="Times New Roman" w:cs="Times New Roman"/>
          <w:sz w:val="28"/>
          <w:szCs w:val="28"/>
        </w:rPr>
      </w:pPr>
      <w:r w:rsidRPr="00267DD1">
        <w:rPr>
          <w:rFonts w:ascii="Times New Roman" w:hAnsi="Times New Roman" w:cs="Times New Roman"/>
          <w:sz w:val="28"/>
          <w:szCs w:val="28"/>
        </w:rPr>
        <w:t xml:space="preserve">○ </w:t>
      </w:r>
      <w:r w:rsidRPr="00267DD1">
        <w:rPr>
          <w:rFonts w:ascii="Times New Roman" w:hAnsi="Times New Roman" w:cs="Times New Roman"/>
          <w:b/>
          <w:bCs/>
          <w:sz w:val="28"/>
          <w:szCs w:val="28"/>
        </w:rPr>
        <w:t>Dashboards</w:t>
      </w:r>
      <w:r w:rsidRPr="00267DD1">
        <w:rPr>
          <w:rFonts w:ascii="Times New Roman" w:hAnsi="Times New Roman" w:cs="Times New Roman"/>
          <w:sz w:val="28"/>
          <w:szCs w:val="28"/>
        </w:rPr>
        <w:t xml:space="preserve"> – Active Subscribers, Refund Trends.</w:t>
      </w:r>
    </w:p>
    <w:p w:rsidR="00035E1B" w:rsidRPr="00267DD1" w:rsidRDefault="00000000">
      <w:pPr>
        <w:rPr>
          <w:rFonts w:ascii="Times New Roman" w:hAnsi="Times New Roman" w:cs="Times New Roman"/>
          <w:sz w:val="28"/>
          <w:szCs w:val="28"/>
        </w:rPr>
      </w:pPr>
      <w:r w:rsidRPr="00267DD1">
        <w:rPr>
          <w:rFonts w:ascii="Times New Roman" w:hAnsi="Times New Roman" w:cs="Times New Roman"/>
          <w:sz w:val="28"/>
          <w:szCs w:val="28"/>
        </w:rPr>
        <w:t xml:space="preserve">○ </w:t>
      </w:r>
      <w:r w:rsidRPr="00267DD1">
        <w:rPr>
          <w:rFonts w:ascii="Times New Roman" w:hAnsi="Times New Roman" w:cs="Times New Roman"/>
          <w:b/>
          <w:bCs/>
          <w:sz w:val="28"/>
          <w:szCs w:val="28"/>
        </w:rPr>
        <w:t>Dynamic Dashboards</w:t>
      </w:r>
      <w:r w:rsidRPr="00267DD1">
        <w:rPr>
          <w:rFonts w:ascii="Times New Roman" w:hAnsi="Times New Roman" w:cs="Times New Roman"/>
          <w:sz w:val="28"/>
          <w:szCs w:val="28"/>
        </w:rPr>
        <w:t xml:space="preserve"> – Each Manager sees only their data.</w:t>
      </w:r>
    </w:p>
    <w:p w:rsidR="00035E1B" w:rsidRPr="00267DD1" w:rsidRDefault="00000000">
      <w:pPr>
        <w:rPr>
          <w:rFonts w:ascii="Times New Roman" w:hAnsi="Times New Roman" w:cs="Times New Roman"/>
          <w:sz w:val="28"/>
          <w:szCs w:val="28"/>
        </w:rPr>
      </w:pPr>
      <w:r w:rsidRPr="00267DD1">
        <w:rPr>
          <w:rFonts w:ascii="Times New Roman" w:hAnsi="Times New Roman" w:cs="Times New Roman"/>
          <w:sz w:val="28"/>
          <w:szCs w:val="28"/>
        </w:rPr>
        <w:t xml:space="preserve">○ </w:t>
      </w:r>
      <w:r w:rsidRPr="00267DD1">
        <w:rPr>
          <w:rFonts w:ascii="Times New Roman" w:hAnsi="Times New Roman" w:cs="Times New Roman"/>
          <w:b/>
          <w:bCs/>
          <w:sz w:val="28"/>
          <w:szCs w:val="28"/>
        </w:rPr>
        <w:t>Field Level Security</w:t>
      </w:r>
      <w:r w:rsidRPr="00267DD1">
        <w:rPr>
          <w:rFonts w:ascii="Times New Roman" w:hAnsi="Times New Roman" w:cs="Times New Roman"/>
          <w:sz w:val="28"/>
          <w:szCs w:val="28"/>
        </w:rPr>
        <w:t xml:space="preserve"> – Hide sensitive data.</w:t>
      </w:r>
    </w:p>
    <w:p w:rsidR="00035E1B" w:rsidRPr="00267DD1" w:rsidRDefault="00000000">
      <w:pPr>
        <w:rPr>
          <w:rFonts w:ascii="Times New Roman" w:hAnsi="Times New Roman" w:cs="Times New Roman"/>
        </w:rPr>
      </w:pPr>
      <w:r w:rsidRPr="00267DD1">
        <w:rPr>
          <w:rFonts w:ascii="Times New Roman" w:hAnsi="Times New Roman" w:cs="Times New Roman"/>
          <w:sz w:val="28"/>
          <w:szCs w:val="28"/>
        </w:rPr>
        <w:t xml:space="preserve">○ </w:t>
      </w:r>
      <w:r w:rsidRPr="00267DD1">
        <w:rPr>
          <w:rFonts w:ascii="Times New Roman" w:hAnsi="Times New Roman" w:cs="Times New Roman"/>
          <w:b/>
          <w:bCs/>
          <w:sz w:val="28"/>
          <w:szCs w:val="28"/>
        </w:rPr>
        <w:t>Audit Trail</w:t>
      </w:r>
      <w:r w:rsidRPr="00267DD1">
        <w:rPr>
          <w:rFonts w:ascii="Times New Roman" w:hAnsi="Times New Roman" w:cs="Times New Roman"/>
          <w:sz w:val="28"/>
          <w:szCs w:val="28"/>
        </w:rPr>
        <w:t xml:space="preserve"> – Track changes.</w:t>
      </w:r>
    </w:p>
    <w:p w:rsidR="00035E1B" w:rsidRPr="00267DD1" w:rsidRDefault="00000000">
      <w:pPr>
        <w:pStyle w:val="Heading1"/>
        <w:rPr>
          <w:rFonts w:ascii="Times New Roman" w:hAnsi="Times New Roman" w:cs="Times New Roman"/>
          <w:color w:val="auto"/>
          <w:sz w:val="36"/>
          <w:szCs w:val="36"/>
        </w:rPr>
      </w:pPr>
      <w:r w:rsidRPr="00267DD1">
        <w:rPr>
          <w:rFonts w:ascii="Times New Roman" w:hAnsi="Times New Roman" w:cs="Times New Roman"/>
          <w:color w:val="auto"/>
          <w:sz w:val="36"/>
          <w:szCs w:val="36"/>
        </w:rPr>
        <w:t>Phase 10: Final Presentation &amp; Demo Day</w:t>
      </w:r>
    </w:p>
    <w:p w:rsidR="00035E1B" w:rsidRPr="00267DD1" w:rsidRDefault="00000000">
      <w:pPr>
        <w:rPr>
          <w:rFonts w:ascii="Times New Roman" w:hAnsi="Times New Roman" w:cs="Times New Roman"/>
          <w:sz w:val="28"/>
          <w:szCs w:val="28"/>
        </w:rPr>
      </w:pPr>
      <w:r w:rsidRPr="00267DD1">
        <w:rPr>
          <w:rFonts w:ascii="Times New Roman" w:hAnsi="Times New Roman" w:cs="Times New Roman"/>
          <w:b/>
          <w:bCs/>
          <w:sz w:val="28"/>
          <w:szCs w:val="28"/>
        </w:rPr>
        <w:t>○ Pitch</w:t>
      </w:r>
      <w:r w:rsidRPr="00267DD1">
        <w:rPr>
          <w:rFonts w:ascii="Times New Roman" w:hAnsi="Times New Roman" w:cs="Times New Roman"/>
          <w:sz w:val="28"/>
          <w:szCs w:val="28"/>
        </w:rPr>
        <w:t xml:space="preserve"> – Problem → Solution → Benefits.</w:t>
      </w:r>
    </w:p>
    <w:p w:rsidR="00035E1B" w:rsidRPr="00267DD1" w:rsidRDefault="00000000">
      <w:pPr>
        <w:rPr>
          <w:rFonts w:ascii="Times New Roman" w:hAnsi="Times New Roman" w:cs="Times New Roman"/>
          <w:sz w:val="28"/>
          <w:szCs w:val="28"/>
        </w:rPr>
      </w:pPr>
      <w:r w:rsidRPr="00267DD1">
        <w:rPr>
          <w:rFonts w:ascii="Times New Roman" w:hAnsi="Times New Roman" w:cs="Times New Roman"/>
          <w:sz w:val="28"/>
          <w:szCs w:val="28"/>
        </w:rPr>
        <w:t xml:space="preserve">○ </w:t>
      </w:r>
      <w:r w:rsidRPr="00267DD1">
        <w:rPr>
          <w:rFonts w:ascii="Times New Roman" w:hAnsi="Times New Roman" w:cs="Times New Roman"/>
          <w:b/>
          <w:bCs/>
          <w:sz w:val="28"/>
          <w:szCs w:val="28"/>
        </w:rPr>
        <w:t>Demo</w:t>
      </w:r>
      <w:r w:rsidRPr="00267DD1">
        <w:rPr>
          <w:rFonts w:ascii="Times New Roman" w:hAnsi="Times New Roman" w:cs="Times New Roman"/>
          <w:sz w:val="28"/>
          <w:szCs w:val="28"/>
        </w:rPr>
        <w:t xml:space="preserve"> – Create subscription, renewal, refund.</w:t>
      </w:r>
    </w:p>
    <w:p w:rsidR="00035E1B" w:rsidRPr="00267DD1" w:rsidRDefault="00000000">
      <w:pPr>
        <w:rPr>
          <w:rFonts w:ascii="Times New Roman" w:hAnsi="Times New Roman" w:cs="Times New Roman"/>
          <w:sz w:val="28"/>
          <w:szCs w:val="28"/>
        </w:rPr>
      </w:pPr>
      <w:r w:rsidRPr="00267DD1">
        <w:rPr>
          <w:rFonts w:ascii="Times New Roman" w:hAnsi="Times New Roman" w:cs="Times New Roman"/>
          <w:sz w:val="28"/>
          <w:szCs w:val="28"/>
        </w:rPr>
        <w:t xml:space="preserve">○ </w:t>
      </w:r>
      <w:r w:rsidRPr="00267DD1">
        <w:rPr>
          <w:rFonts w:ascii="Times New Roman" w:hAnsi="Times New Roman" w:cs="Times New Roman"/>
          <w:b/>
          <w:bCs/>
          <w:sz w:val="28"/>
          <w:szCs w:val="28"/>
        </w:rPr>
        <w:t>Documentation</w:t>
      </w:r>
      <w:r w:rsidRPr="00267DD1">
        <w:rPr>
          <w:rFonts w:ascii="Times New Roman" w:hAnsi="Times New Roman" w:cs="Times New Roman"/>
          <w:sz w:val="28"/>
          <w:szCs w:val="28"/>
        </w:rPr>
        <w:t xml:space="preserve"> – Share user guide &amp; design doc.</w:t>
      </w:r>
    </w:p>
    <w:p w:rsidR="00035E1B" w:rsidRPr="00267DD1" w:rsidRDefault="00000000">
      <w:pPr>
        <w:rPr>
          <w:rFonts w:ascii="Times New Roman" w:hAnsi="Times New Roman" w:cs="Times New Roman"/>
          <w:sz w:val="28"/>
          <w:szCs w:val="28"/>
        </w:rPr>
      </w:pPr>
      <w:r w:rsidRPr="00267DD1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○ Portfolio Showcase </w:t>
      </w:r>
      <w:r w:rsidRPr="00267DD1">
        <w:rPr>
          <w:rFonts w:ascii="Times New Roman" w:hAnsi="Times New Roman" w:cs="Times New Roman"/>
          <w:sz w:val="28"/>
          <w:szCs w:val="28"/>
        </w:rPr>
        <w:t>– Add to LinkedIn/GitHub.</w:t>
      </w:r>
    </w:p>
    <w:sectPr w:rsidR="00035E1B" w:rsidRPr="00267DD1" w:rsidSect="000A5402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70706" w:rsidRDefault="00670706">
      <w:pPr>
        <w:spacing w:line="240" w:lineRule="auto"/>
      </w:pPr>
      <w:r>
        <w:separator/>
      </w:r>
    </w:p>
  </w:endnote>
  <w:endnote w:type="continuationSeparator" w:id="0">
    <w:p w:rsidR="00670706" w:rsidRDefault="0067070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70706" w:rsidRDefault="00670706">
      <w:pPr>
        <w:spacing w:after="0"/>
      </w:pPr>
      <w:r>
        <w:separator/>
      </w:r>
    </w:p>
  </w:footnote>
  <w:footnote w:type="continuationSeparator" w:id="0">
    <w:p w:rsidR="00670706" w:rsidRDefault="0067070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139467835">
    <w:abstractNumId w:val="5"/>
  </w:num>
  <w:num w:numId="2" w16cid:durableId="1456438562">
    <w:abstractNumId w:val="3"/>
  </w:num>
  <w:num w:numId="3" w16cid:durableId="1059287663">
    <w:abstractNumId w:val="2"/>
  </w:num>
  <w:num w:numId="4" w16cid:durableId="153302648">
    <w:abstractNumId w:val="4"/>
  </w:num>
  <w:num w:numId="5" w16cid:durableId="261111891">
    <w:abstractNumId w:val="1"/>
  </w:num>
  <w:num w:numId="6" w16cid:durableId="2795331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35E1B"/>
    <w:rsid w:val="0006063C"/>
    <w:rsid w:val="000A5402"/>
    <w:rsid w:val="0015074B"/>
    <w:rsid w:val="00267DD1"/>
    <w:rsid w:val="0029639D"/>
    <w:rsid w:val="00326F90"/>
    <w:rsid w:val="00670706"/>
    <w:rsid w:val="00AA1D8D"/>
    <w:rsid w:val="00B47730"/>
    <w:rsid w:val="00CB0664"/>
    <w:rsid w:val="00D60ECA"/>
    <w:rsid w:val="00FC693F"/>
    <w:rsid w:val="20074B9B"/>
    <w:rsid w:val="425D541C"/>
    <w:rsid w:val="4CB71D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9F9BD3D3-D294-48A3-9221-415F433EF3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 w:qFormat="1"/>
    <w:lsdException w:name="List Bullet" w:unhideWhenUsed="1"/>
    <w:lsdException w:name="List Number" w:unhideWhenUsed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qFormat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qFormat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qFormat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qFormat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qFormat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qFormat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qFormat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qFormat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qFormat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character" w:customStyle="1" w:styleId="BodyText2Char">
    <w:name w:val="Body Text 2 Char"/>
    <w:basedOn w:val="DefaultParagraphFont"/>
    <w:link w:val="BodyText2"/>
    <w:uiPriority w:val="99"/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633</Words>
  <Characters>3612</Characters>
  <Application>Microsoft Office Word</Application>
  <DocSecurity>0</DocSecurity>
  <Lines>30</Lines>
  <Paragraphs>8</Paragraphs>
  <ScaleCrop>false</ScaleCrop>
  <Company/>
  <LinksUpToDate>false</LinksUpToDate>
  <CharactersWithSpaces>4237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Anirudh Gorti</cp:lastModifiedBy>
  <cp:revision>3</cp:revision>
  <dcterms:created xsi:type="dcterms:W3CDTF">2025-12-17T09:57:00Z</dcterms:created>
  <dcterms:modified xsi:type="dcterms:W3CDTF">2025-12-17T10:00:00Z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93162EE300BC4CADAB7AA2DFA2E015BE_13</vt:lpwstr>
  </property>
</Properties>
</file>